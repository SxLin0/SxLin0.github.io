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25782E">
      <w:pPr>
        <w:pStyle w:val="3"/>
        <w:bidi w:val="0"/>
        <w:jc w:val="center"/>
      </w:pPr>
      <w:r>
        <w:rPr>
          <w:b/>
          <w:color w:val="000000"/>
          <w:sz w:val="36"/>
        </w:rPr>
        <w:t>关于填报软件工程专业</w:t>
      </w:r>
      <w:r>
        <w:rPr>
          <w:rFonts w:hint="eastAsia"/>
          <w:b/>
          <w:color w:val="000000"/>
          <w:sz w:val="36"/>
          <w:lang w:val="en-US" w:eastAsia="zh-CN"/>
        </w:rPr>
        <w:t>的一些看法</w:t>
      </w:r>
    </w:p>
    <w:p w14:paraId="4E061B31">
      <w:pPr>
        <w:pStyle w:val="3"/>
        <w:bidi w:val="0"/>
        <w:rPr>
          <w:rFonts w:hint="eastAsia" w:ascii="华文楷体" w:hAnsi="华文楷体" w:eastAsia="华文楷体" w:cs="华文楷体"/>
          <w:color w:val="auto"/>
          <w:sz w:val="32"/>
          <w:szCs w:val="32"/>
        </w:rPr>
      </w:pPr>
      <w:r>
        <w:rPr>
          <w:rFonts w:hint="eastAsia" w:ascii="华文楷体" w:hAnsi="华文楷体" w:eastAsia="华文楷体" w:cs="华文楷体"/>
          <w:color w:val="auto"/>
          <w:sz w:val="32"/>
          <w:szCs w:val="32"/>
          <w:lang w:val="en-US" w:eastAsia="zh-CN"/>
        </w:rPr>
        <w:t>写在前面</w:t>
      </w:r>
      <w:r>
        <w:rPr>
          <w:rFonts w:hint="eastAsia" w:ascii="华文楷体" w:hAnsi="华文楷体" w:eastAsia="华文楷体" w:cs="华文楷体"/>
          <w:color w:val="auto"/>
          <w:sz w:val="32"/>
          <w:szCs w:val="32"/>
        </w:rPr>
        <w:t>：</w:t>
      </w:r>
    </w:p>
    <w:p w14:paraId="2A87CA72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首先，如果你是因为听说"学计算机能挣大钱"才考虑这个专业，这没问题，追求好工作是实在的想法。但请一定把下面的内容看完，因为现在的情况和几年前不一样了。</w:t>
      </w:r>
    </w:p>
    <w:p w14:paraId="7180F8F5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sz w:val="26"/>
        </w:rPr>
        <w:t>核心结论：</w:t>
      </w:r>
      <w:r>
        <w:rPr>
          <w:rFonts w:hint="eastAsia" w:ascii="华文楷体" w:hAnsi="华文楷体" w:eastAsia="华文楷体" w:cs="华文楷体"/>
        </w:rPr>
        <w:t>软件工程依然是个好专业，</w:t>
      </w:r>
      <w:r>
        <w:rPr>
          <w:rFonts w:hint="eastAsia" w:ascii="华文楷体" w:hAnsi="华文楷体" w:eastAsia="华文楷体" w:cs="华文楷体"/>
          <w:lang w:val="en-US" w:eastAsia="zh-CN"/>
        </w:rPr>
        <w:t>但性价比不再那么高</w:t>
      </w:r>
      <w:r>
        <w:rPr>
          <w:rFonts w:hint="eastAsia" w:ascii="华文楷体" w:hAnsi="华文楷体" w:eastAsia="华文楷体" w:cs="华文楷体"/>
        </w:rPr>
        <w:t>。</w:t>
      </w:r>
    </w:p>
    <w:p w14:paraId="292FE8F2">
      <w:pPr>
        <w:pStyle w:val="3"/>
        <w:rPr>
          <w:rFonts w:hint="eastAsia" w:ascii="华文楷体" w:hAnsi="华文楷体" w:eastAsia="华文楷体" w:cs="华文楷体"/>
          <w:color w:val="4F81BD" w:themeColor="accent1"/>
          <w14:textFill>
            <w14:solidFill>
              <w14:schemeClr w14:val="accent1"/>
            </w14:solidFill>
          </w14:textFill>
        </w:rPr>
      </w:pPr>
      <w:r>
        <w:rPr>
          <w:rFonts w:hint="eastAsia" w:ascii="华文楷体" w:hAnsi="华文楷体" w:eastAsia="华文楷体" w:cs="华文楷体"/>
          <w:color w:val="4F81BD" w:themeColor="accent1"/>
          <w:sz w:val="28"/>
          <w14:textFill>
            <w14:solidFill>
              <w14:schemeClr w14:val="accent1"/>
            </w14:solidFill>
          </w14:textFill>
        </w:rPr>
        <w:t>一、这个专业到底是学什么的？</w:t>
      </w:r>
    </w:p>
    <w:p w14:paraId="5831833D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简单说，就是学习怎么设计、开发、测试和维护软件。你现在用的微信、抖音、支付宝，背后都是软件工程的成果。</w:t>
      </w:r>
    </w:p>
    <w:p w14:paraId="71688F05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</w:rPr>
        <w:t>和计算机科学与技术的区别？</w:t>
      </w:r>
      <w:r>
        <w:rPr>
          <w:rFonts w:hint="eastAsia" w:ascii="华文楷体" w:hAnsi="华文楷体" w:eastAsia="华文楷体" w:cs="华文楷体"/>
        </w:rPr>
        <w:t xml:space="preserve"> 可以这样理解：计算机科学更偏"理论"和"底层"（比如研究怎么做出一块CPU），而软件工程更偏"实践"和"应用"（比如怎么用代码高效地做出一个APP功能）。软件工程敲代码的机会更多，更侧重动手能力。</w:t>
      </w:r>
    </w:p>
    <w:p w14:paraId="3758A94C">
      <w:pPr>
        <w:pStyle w:val="3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sz w:val="28"/>
        </w:rPr>
        <w:t>二、这个专业现在还好找工作吗？</w:t>
      </w:r>
    </w:p>
    <w:p w14:paraId="76688CBB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这是你最关心的问题。答案有点复杂，我们分两面看：</w:t>
      </w:r>
    </w:p>
    <w:p w14:paraId="71F8FB19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color w:val="C00000"/>
        </w:rPr>
        <w:t>挑战（这是你要知道的实话）：</w:t>
      </w:r>
    </w:p>
    <w:p w14:paraId="5B445B02">
      <w:pPr>
        <w:pStyle w:val="14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初级岗位减少了：现在AI（人工智能）</w:t>
      </w:r>
      <w:r>
        <w:rPr>
          <w:rFonts w:hint="eastAsia" w:ascii="华文楷体" w:hAnsi="华文楷体" w:eastAsia="华文楷体" w:cs="华文楷体"/>
          <w:lang w:val="en-US" w:eastAsia="zh-CN"/>
        </w:rPr>
        <w:t>发展太快了</w:t>
      </w:r>
      <w:r>
        <w:rPr>
          <w:rFonts w:hint="eastAsia" w:ascii="华文楷体" w:hAnsi="华文楷体" w:eastAsia="华文楷体" w:cs="华文楷体"/>
        </w:rPr>
        <w:t>，所以公司不再需要那么多只会写"Hello World"的初级程序员</w:t>
      </w:r>
      <w:r>
        <w:rPr>
          <w:rFonts w:hint="eastAsia" w:ascii="华文楷体" w:hAnsi="华文楷体" w:eastAsia="华文楷体" w:cs="华文楷体"/>
          <w:lang w:eastAsia="zh-CN"/>
        </w:rPr>
        <w:t>，</w:t>
      </w:r>
      <w:r>
        <w:rPr>
          <w:rFonts w:hint="eastAsia" w:ascii="华文楷体" w:hAnsi="华文楷体" w:eastAsia="华文楷体" w:cs="华文楷体"/>
          <w:lang w:val="en-US" w:eastAsia="zh-CN"/>
        </w:rPr>
        <w:t>甚至一些互联网大厂已经不再需要程序员手写代码了。</w:t>
      </w:r>
    </w:p>
    <w:p w14:paraId="572E85BA">
      <w:pPr>
        <w:pStyle w:val="14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门槛变高了：以前普通本科毕业也可能进大厂，</w:t>
      </w:r>
      <w:r>
        <w:rPr>
          <w:rFonts w:hint="eastAsia" w:ascii="华文楷体" w:hAnsi="华文楷体" w:eastAsia="华文楷体" w:cs="华文楷体"/>
          <w:lang w:val="en-US" w:eastAsia="zh-CN"/>
        </w:rPr>
        <w:t>甚至培训班出身也许。但</w:t>
      </w:r>
      <w:r>
        <w:rPr>
          <w:rFonts w:hint="eastAsia" w:ascii="华文楷体" w:hAnsi="华文楷体" w:eastAsia="华文楷体" w:cs="华文楷体"/>
        </w:rPr>
        <w:t>现在很多好公司起步就要求硕士，普通的毕业证含金量在下降。</w:t>
      </w:r>
    </w:p>
    <w:p w14:paraId="25D7F2AF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color w:val="008000"/>
        </w:rPr>
        <w:t>机会（这是你要看到的希望）：</w:t>
      </w:r>
    </w:p>
    <w:p w14:paraId="25F95813">
      <w:pPr>
        <w:pStyle w:val="14"/>
        <w:numPr>
          <w:ilvl w:val="0"/>
          <w:numId w:val="7"/>
        </w:num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高端岗位依然缺人：能设计复杂系统、能驾驭AI工具的顶尖人才，薪资依然很高，而且很难招。</w:t>
      </w:r>
    </w:p>
    <w:p w14:paraId="3CD1CCF0">
      <w:pPr>
        <w:pStyle w:val="14"/>
        <w:numPr>
          <w:ilvl w:val="0"/>
          <w:numId w:val="7"/>
        </w:num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AI相关的新岗位激增：比如"AI应用开发"这类岗位，需求量在飞速增长。</w:t>
      </w:r>
    </w:p>
    <w:p w14:paraId="26234359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</w:rPr>
        <w:t>一句话总结就业现状：</w:t>
      </w:r>
      <w:r>
        <w:rPr>
          <w:rFonts w:hint="eastAsia" w:ascii="华文楷体" w:hAnsi="华文楷体" w:eastAsia="华文楷体" w:cs="华文楷体"/>
        </w:rPr>
        <w:t>现在的软件工程，普通人找工作变难了，但牛人依然抢手。它不再是"躺赢"的专业。</w:t>
      </w:r>
    </w:p>
    <w:p w14:paraId="7578BFAA">
      <w:pPr>
        <w:pStyle w:val="3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sz w:val="28"/>
        </w:rPr>
        <w:t>三、什么样的人适合报这个专业？</w:t>
      </w:r>
    </w:p>
    <w:p w14:paraId="74AB97B8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别光看钱，请对号入座：</w:t>
      </w:r>
    </w:p>
    <w:p w14:paraId="27252F02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color w:val="008000"/>
        </w:rPr>
        <w:t>特别适合你，如果你：</w:t>
      </w:r>
    </w:p>
    <w:p w14:paraId="1FFD520B">
      <w:pPr>
        <w:pStyle w:val="16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对电脑、游戏、编程有点兴趣，解决一个技术难题会让你很有成就感。</w:t>
      </w:r>
    </w:p>
    <w:p w14:paraId="217B8E61">
      <w:pPr>
        <w:pStyle w:val="16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逻辑思维能力不错（比如数学不太差）。</w:t>
      </w:r>
    </w:p>
    <w:p w14:paraId="354D0F39">
      <w:pPr>
        <w:pStyle w:val="16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最关键的一点：愿意自学，且有自律性。学校的课程往往落后于企业需求，大量新技术需要你自己去网上学</w:t>
      </w:r>
      <w:r>
        <w:rPr>
          <w:rFonts w:hint="eastAsia" w:ascii="华文楷体" w:hAnsi="华文楷体" w:eastAsia="华文楷体" w:cs="华文楷体"/>
          <w:lang w:val="en-US" w:eastAsia="zh-CN"/>
        </w:rPr>
        <w:t>或者实践</w:t>
      </w:r>
      <w:r>
        <w:rPr>
          <w:rFonts w:hint="eastAsia" w:ascii="华文楷体" w:hAnsi="华文楷体" w:eastAsia="华文楷体" w:cs="华文楷体"/>
        </w:rPr>
        <w:t>。靠课堂那点东西，绝对找不到好工作。</w:t>
      </w:r>
    </w:p>
    <w:p w14:paraId="179583D8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color w:val="C00000"/>
        </w:rPr>
        <w:t>要慎重考虑，如果你：</w:t>
      </w:r>
    </w:p>
    <w:p w14:paraId="364CC51F">
      <w:pPr>
        <w:pStyle w:val="16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只是因为"听说赚钱多"才想报，自己对</w:t>
      </w:r>
      <w:r>
        <w:rPr>
          <w:rFonts w:hint="eastAsia" w:ascii="华文楷体" w:hAnsi="华文楷体" w:eastAsia="华文楷体" w:cs="华文楷体"/>
          <w:lang w:val="en-US" w:eastAsia="zh-CN"/>
        </w:rPr>
        <w:t>编程或者代码</w:t>
      </w:r>
      <w:r>
        <w:rPr>
          <w:rFonts w:hint="eastAsia" w:ascii="华文楷体" w:hAnsi="华文楷体" w:eastAsia="华文楷体" w:cs="华文楷体"/>
        </w:rPr>
        <w:t>没啥感觉。</w:t>
      </w:r>
    </w:p>
    <w:p w14:paraId="5FA66D6F">
      <w:pPr>
        <w:pStyle w:val="16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坐不住，不想持续学习新东西</w:t>
      </w:r>
      <w:r>
        <w:rPr>
          <w:rFonts w:hint="eastAsia" w:ascii="华文楷体" w:hAnsi="华文楷体" w:eastAsia="华文楷体" w:cs="华文楷体"/>
          <w:lang w:eastAsia="zh-CN"/>
        </w:rPr>
        <w:t>，</w:t>
      </w:r>
      <w:r>
        <w:rPr>
          <w:rFonts w:hint="eastAsia" w:ascii="华文楷体" w:hAnsi="华文楷体" w:eastAsia="华文楷体" w:cs="华文楷体"/>
          <w:lang w:val="en-US" w:eastAsia="zh-CN"/>
        </w:rPr>
        <w:t>因为一旦选择这一行，就代表了要终身学习。</w:t>
      </w:r>
    </w:p>
    <w:p w14:paraId="6B0FBC5F">
      <w:pPr>
        <w:pStyle w:val="16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逻辑思维较弱</w:t>
      </w:r>
      <w:r>
        <w:rPr>
          <w:rFonts w:hint="eastAsia" w:ascii="华文楷体" w:hAnsi="华文楷体" w:eastAsia="华文楷体" w:cs="华文楷体"/>
          <w:lang w:eastAsia="zh-CN"/>
        </w:rPr>
        <w:t>。</w:t>
      </w:r>
    </w:p>
    <w:p w14:paraId="1F9520F1">
      <w:pPr>
        <w:pStyle w:val="3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sz w:val="28"/>
        </w:rPr>
        <w:t>四、给你最实在的报考建议</w:t>
      </w:r>
    </w:p>
    <w:p w14:paraId="6AC58D22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</w:rPr>
        <w:t>1. 选学校怎么选？</w:t>
      </w:r>
    </w:p>
    <w:p w14:paraId="213BC4F1">
      <w:pPr>
        <w:pStyle w:val="16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能上名校（985/211）尽量上，名校的学历在计算机行业依然是很重要的敲门砖</w:t>
      </w:r>
      <w:r>
        <w:rPr>
          <w:rFonts w:hint="eastAsia" w:ascii="华文楷体" w:hAnsi="华文楷体" w:eastAsia="华文楷体" w:cs="华文楷体"/>
          <w:lang w:eastAsia="zh-CN"/>
        </w:rPr>
        <w:t>，</w:t>
      </w:r>
      <w:r>
        <w:rPr>
          <w:rFonts w:hint="eastAsia" w:ascii="华文楷体" w:hAnsi="华文楷体" w:eastAsia="华文楷体" w:cs="华文楷体"/>
          <w:lang w:val="en-US" w:eastAsia="zh-CN"/>
        </w:rPr>
        <w:t>普通一本及以下慎重选择本专业（🙏）</w:t>
      </w:r>
      <w:r>
        <w:rPr>
          <w:rFonts w:hint="eastAsia" w:ascii="华文楷体" w:hAnsi="华文楷体" w:eastAsia="华文楷体" w:cs="华文楷体"/>
        </w:rPr>
        <w:t>。</w:t>
      </w:r>
    </w:p>
    <w:p w14:paraId="3A2AB282">
      <w:pPr>
        <w:pStyle w:val="16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关注学校有没有"实操"环节。看看它的培养方案里，项目实践多不多。可以加新生群问问学长学姐。</w:t>
      </w:r>
    </w:p>
    <w:p w14:paraId="3FB7EB9F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</w:rPr>
        <w:t>2. 如果分数不够理想的学校，还想学怎么办？</w:t>
      </w:r>
    </w:p>
    <w:p w14:paraId="144ECA00">
      <w:pPr>
        <w:pStyle w:val="16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可以先进</w:t>
      </w:r>
      <w:r>
        <w:rPr>
          <w:rFonts w:hint="eastAsia" w:ascii="华文楷体" w:hAnsi="华文楷体" w:eastAsia="华文楷体" w:cs="华文楷体"/>
          <w:lang w:val="en-US" w:eastAsia="zh-CN"/>
        </w:rPr>
        <w:t>好</w:t>
      </w:r>
      <w:r>
        <w:rPr>
          <w:rFonts w:hint="eastAsia" w:ascii="华文楷体" w:hAnsi="华文楷体" w:eastAsia="华文楷体" w:cs="华文楷体"/>
        </w:rPr>
        <w:t>学校，再努力转专业。很多大学都允许大一结束后转专业，但竞争很激烈，你得做好准备。</w:t>
      </w:r>
    </w:p>
    <w:p w14:paraId="3A0403AD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</w:rPr>
        <w:t>3. 如果你决定报了，</w:t>
      </w:r>
      <w:r>
        <w:rPr>
          <w:rFonts w:hint="eastAsia" w:ascii="华文楷体" w:hAnsi="华文楷体" w:eastAsia="华文楷体" w:cs="华文楷体"/>
          <w:b/>
          <w:lang w:val="en-US" w:eastAsia="zh-CN"/>
        </w:rPr>
        <w:t>入学前的暑假可以干些什么</w:t>
      </w:r>
      <w:r>
        <w:rPr>
          <w:rFonts w:hint="eastAsia" w:ascii="华文楷体" w:hAnsi="华文楷体" w:eastAsia="华文楷体" w:cs="华文楷体"/>
          <w:b/>
        </w:rPr>
        <w:t>？</w:t>
      </w:r>
    </w:p>
    <w:p w14:paraId="5F055B12">
      <w:pPr>
        <w:pStyle w:val="16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尽早接触AI工具（比如GitHub Copilot、Cursor），学会用AI帮你写代码、查bug。未来的程序员不是被AI取代，而是被会用AI的同行取代。</w:t>
      </w:r>
    </w:p>
    <w:p w14:paraId="39ACFBB0">
      <w:pPr>
        <w:pStyle w:val="16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lang w:val="en-US" w:eastAsia="zh-CN"/>
        </w:rPr>
        <w:t>注册</w:t>
      </w:r>
      <w:r>
        <w:rPr>
          <w:rFonts w:hint="eastAsia" w:ascii="华文楷体" w:hAnsi="华文楷体" w:eastAsia="华文楷体" w:cs="华文楷体"/>
        </w:rPr>
        <w:t>GitHub</w:t>
      </w:r>
      <w:r>
        <w:rPr>
          <w:rFonts w:hint="eastAsia" w:ascii="华文楷体" w:hAnsi="华文楷体" w:eastAsia="华文楷体" w:cs="华文楷体"/>
          <w:lang w:val="en-US" w:eastAsia="zh-CN"/>
        </w:rPr>
        <w:t xml:space="preserve"> 账号，配置vscode。</w:t>
      </w:r>
    </w:p>
    <w:p w14:paraId="1A0F2799">
      <w:pPr>
        <w:pStyle w:val="16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lang w:val="en-US" w:eastAsia="zh-CN"/>
        </w:rPr>
        <w:t>学会科学上网。</w:t>
      </w:r>
      <w:bookmarkStart w:id="0" w:name="_GoBack"/>
      <w:bookmarkEnd w:id="0"/>
    </w:p>
    <w:p w14:paraId="573DFB0E">
      <w:pPr>
        <w:pStyle w:val="3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sz w:val="28"/>
        </w:rPr>
        <w:t>五、最后，给所有考生的一句话</w:t>
      </w:r>
    </w:p>
    <w:p w14:paraId="21131C57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软件工程已经不是那个"随便学学就能高薪就业"的专业了。AI的崛起，把它从一个"蓝海"变成了"红海"。</w:t>
      </w:r>
    </w:p>
    <w:p w14:paraId="7C950B83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报考前问自己最后一个问题：我</w:t>
      </w:r>
      <w:r>
        <w:rPr>
          <w:rFonts w:hint="eastAsia" w:ascii="华文楷体" w:hAnsi="华文楷体" w:eastAsia="华文楷体" w:cs="华文楷体"/>
          <w:lang w:val="en-US" w:eastAsia="zh-CN"/>
        </w:rPr>
        <w:t>是否拥有很强的自驱力并能够对新鲜事物保持热情和专注</w:t>
      </w:r>
      <w:r>
        <w:rPr>
          <w:rFonts w:hint="eastAsia" w:ascii="华文楷体" w:hAnsi="华文楷体" w:eastAsia="华文楷体" w:cs="华文楷体"/>
        </w:rPr>
        <w:t>？</w:t>
      </w:r>
    </w:p>
    <w:p w14:paraId="70CB660C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</w:rPr>
        <w:t>如果你的答案是"是"，欢迎报考软件工程。如果你犹豫了，那不妨再看看其他专业。</w:t>
      </w:r>
    </w:p>
    <w:p w14:paraId="062E8C10">
      <w:pPr>
        <w:rPr>
          <w:rFonts w:hint="eastAsia" w:ascii="华文楷体" w:hAnsi="华文楷体" w:eastAsia="华文楷体" w:cs="华文楷体"/>
        </w:rPr>
      </w:pPr>
    </w:p>
    <w:p w14:paraId="48A5103B">
      <w:pPr>
        <w:jc w:val="center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sz w:val="26"/>
        </w:rPr>
        <w:t>祝</w:t>
      </w:r>
      <w:r>
        <w:rPr>
          <w:rFonts w:hint="eastAsia" w:ascii="华文楷体" w:hAnsi="华文楷体" w:eastAsia="华文楷体" w:cs="华文楷体"/>
          <w:b/>
          <w:sz w:val="26"/>
          <w:lang w:val="en-US" w:eastAsia="zh-CN"/>
        </w:rPr>
        <w:t>所有考生</w:t>
      </w:r>
      <w:r>
        <w:rPr>
          <w:rFonts w:hint="eastAsia" w:ascii="华文楷体" w:hAnsi="华文楷体" w:eastAsia="华文楷体" w:cs="华文楷体"/>
          <w:b/>
          <w:sz w:val="26"/>
        </w:rPr>
        <w:t>能被心仪的大学和专业录取</w:t>
      </w:r>
      <w:r>
        <w:rPr>
          <w:rFonts w:hint="eastAsia" w:ascii="华文楷体" w:hAnsi="华文楷体" w:eastAsia="华文楷体" w:cs="华文楷体"/>
          <w:b/>
          <w:sz w:val="26"/>
          <w:lang w:eastAsia="zh-CN"/>
        </w:rPr>
        <w:t>（</w:t>
      </w:r>
      <w:r>
        <w:rPr>
          <w:rFonts w:hint="eastAsia" w:ascii="华文楷体" w:hAnsi="华文楷体" w:eastAsia="华文楷体" w:cs="华文楷体"/>
          <w:b/>
          <w:color w:val="953735" w:themeColor="accent2" w:themeShade="BF"/>
          <w:sz w:val="26"/>
          <w:lang w:val="en-US" w:eastAsia="zh-CN"/>
        </w:rPr>
        <w:t>比心</w:t>
      </w:r>
      <w:r>
        <w:rPr>
          <w:rFonts w:hint="eastAsia" w:ascii="华文楷体" w:hAnsi="华文楷体" w:eastAsia="华文楷体" w:cs="华文楷体"/>
          <w:b/>
          <w:sz w:val="26"/>
          <w:lang w:eastAsia="zh-CN"/>
        </w:rPr>
        <w:t>）</w:t>
      </w:r>
      <w:r>
        <w:rPr>
          <w:rFonts w:hint="eastAsia" w:ascii="华文楷体" w:hAnsi="华文楷体" w:eastAsia="华文楷体" w:cs="华文楷体"/>
          <w:b/>
          <w:sz w:val="26"/>
        </w:rPr>
        <w:t>！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华文楷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0DA24DC"/>
    <w:rsid w:val="7D3466ED"/>
    <w:rsid w:val="FF7E8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林圣旋</cp:lastModifiedBy>
  <dcterms:modified xsi:type="dcterms:W3CDTF">2026-06-01T23:42:46Z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7129F1767E8B8A521CA81D6A468C69D1_42</vt:lpwstr>
  </property>
</Properties>
</file>